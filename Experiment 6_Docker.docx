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11E332D5" w:rsidR="00ED4A07" w:rsidRDefault="00000000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D.L.S Laasya priya</w:t>
      </w:r>
    </w:p>
    <w:p w14:paraId="7D775EAF" w14:textId="5252A9F6" w:rsidR="00ED4A07" w:rsidRDefault="00000000">
      <w:pPr>
        <w:spacing w:after="120"/>
      </w:pPr>
      <w:r>
        <w:rPr>
          <w:b/>
        </w:rPr>
        <w:t>Roll no: 2420030</w:t>
      </w:r>
      <w:r w:rsidR="005F3255">
        <w:rPr>
          <w:b/>
        </w:rPr>
        <w:t>002</w:t>
      </w:r>
    </w:p>
    <w:p w14:paraId="67785A61" w14:textId="77777777" w:rsidR="00ED4A07" w:rsidRDefault="00000000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>Create a Dockerfile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000000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D55F" w14:textId="77777777" w:rsidR="00D27ED6" w:rsidRDefault="00D27ED6">
      <w:pPr>
        <w:spacing w:line="240" w:lineRule="auto"/>
      </w:pPr>
      <w:r>
        <w:separator/>
      </w:r>
    </w:p>
  </w:endnote>
  <w:endnote w:type="continuationSeparator" w:id="0">
    <w:p w14:paraId="38C64105" w14:textId="77777777" w:rsidR="00D27ED6" w:rsidRDefault="00D27E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68690" w14:textId="77777777" w:rsidR="00D27ED6" w:rsidRDefault="00D27ED6">
      <w:pPr>
        <w:spacing w:after="0"/>
      </w:pPr>
      <w:r>
        <w:separator/>
      </w:r>
    </w:p>
  </w:footnote>
  <w:footnote w:type="continuationSeparator" w:id="0">
    <w:p w14:paraId="46E47142" w14:textId="77777777" w:rsidR="00D27ED6" w:rsidRDefault="00D27E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255"/>
    <w:rsid w:val="00AA1D8D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Laasya Priya</cp:lastModifiedBy>
  <cp:revision>2</cp:revision>
  <dcterms:created xsi:type="dcterms:W3CDTF">2013-12-23T23:15:00Z</dcterms:created>
  <dcterms:modified xsi:type="dcterms:W3CDTF">2026-09-15T06:44:00Z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